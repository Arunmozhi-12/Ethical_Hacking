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67DBA112">
      <w:pPr>
        <w:pStyle w:val="2"/>
      </w:pPr>
      <w:r>
        <w:t>Exercise 13</w:t>
      </w:r>
      <w:bookmarkStart w:id="0" w:name="_GoBack"/>
      <w:bookmarkEnd w:id="0"/>
      <w:r>
        <w:t xml:space="preserve"> Detect Web Application Vulnerabilities using Various Web Application Security Tools.</w:t>
      </w:r>
    </w:p>
    <w:p w14:paraId="52C3B0C9">
      <w:r>
        <w:t>Aim</w:t>
      </w:r>
    </w:p>
    <w:p w14:paraId="738ABC97">
      <w:r>
        <w:t>Use OWASP ZAP to discover common web application vulnerabilities (XSS, SQLi, CSRF, insecure</w:t>
      </w:r>
    </w:p>
    <w:p w14:paraId="23CD87BB">
      <w:r>
        <w:t>cookies, broken auth, etc.)</w:t>
      </w:r>
    </w:p>
    <w:p w14:paraId="303B8817">
      <w:r>
        <w:t>Steps:</w:t>
      </w:r>
    </w:p>
    <w:p w14:paraId="102F5B77">
      <w:r>
        <w:t xml:space="preserve">    1. Use CLI tool Nikto</w:t>
      </w:r>
    </w:p>
    <w:p w14:paraId="1FA166EA">
      <w:r>
        <w:t xml:space="preserve">    2. Nikto – CLI-based web server scanner that finds dangerous files and outdated software.</w:t>
      </w:r>
    </w:p>
    <w:p w14:paraId="028D7A8B">
      <w:r>
        <w:t xml:space="preserve">    3. Nikto is a popular open-source web server scanner that performs comprehensive tests against web</w:t>
      </w:r>
    </w:p>
    <w:p w14:paraId="0AA01D98">
      <w:r>
        <w:t xml:space="preserve">       servers for multiple items</w:t>
      </w:r>
    </w:p>
    <w:p w14:paraId="215F9E2E">
      <w:r>
        <w:t xml:space="preserve">    4. nikto -h http://https://demo.testfire.net/login.jsp</w:t>
      </w:r>
    </w:p>
    <w:p w14:paraId="3F2BD668">
      <w:r>
        <w:t>Department of Computer Science and Engineering (Cyber Security)/CR23331</w:t>
      </w:r>
    </w:p>
    <w:p w14:paraId="6413BF20">
      <w:r>
        <w:t>After Downloading the Windows(64) Installer of ZAP , run the setup</w:t>
      </w:r>
    </w:p>
    <w:p w14:paraId="214824C0">
      <w:r>
        <w:t>After which , access the zap application</w:t>
      </w:r>
    </w:p>
    <w:p w14:paraId="6BDEC987">
      <w:r>
        <w:t>In the manual Explore option , type the url to crawl.</w:t>
      </w:r>
    </w:p>
    <w:p w14:paraId="51FDA227">
      <w:r>
        <w:t>Department of Computer Science and Engineering (Cyber Security)/CR23331</w:t>
      </w:r>
    </w:p>
    <w:p w14:paraId="78DF756F">
      <w:r>
        <w:t>We can also use an option called client spider , just right click the specified url in the</w:t>
      </w:r>
    </w:p>
    <w:p w14:paraId="6A60C3D2">
      <w:r>
        <w:t>sites tab and in the attack options , click client spider</w:t>
      </w:r>
    </w:p>
    <w:p w14:paraId="507BAE01">
      <w:r>
        <w:t>Department of Computer Science and Engineering (Cyber Security)/CR23331</w:t>
      </w:r>
    </w:p>
    <w:p w14:paraId="680B1675">
      <w:r>
        <w:t>Then goto Alerts:</w:t>
      </w:r>
    </w:p>
    <w:p w14:paraId="2C0B932B">
      <w:r>
        <w:t>Department of Computer Science and Engineering (Cyber Security)/CR23331</w:t>
      </w:r>
    </w:p>
    <w:p w14:paraId="0888A538">
      <w:r>
        <w:t>Step 1: Initialization</w:t>
      </w:r>
    </w:p>
    <w:p w14:paraId="6B1C752B">
      <w:r>
        <w:t xml:space="preserve">    •   Install and launch chosen scanner.</w:t>
      </w:r>
    </w:p>
    <w:p w14:paraId="3025C873">
      <w:r>
        <w:t xml:space="preserve">             o    OWASP ZAP: Launch GUI, configure target domain.</w:t>
      </w:r>
    </w:p>
    <w:p w14:paraId="03DB6E93">
      <w:r>
        <w:t>Step 2: Run Scan</w:t>
      </w:r>
    </w:p>
    <w:p w14:paraId="6C0D45B7">
      <w:r>
        <w:t xml:space="preserve">    •   Start scanning:</w:t>
      </w:r>
    </w:p>
    <w:p w14:paraId="19E4D05F">
      <w:r>
        <w:t xml:space="preserve">             o    For ZAP, run active scan after spidering.</w:t>
      </w:r>
    </w:p>
    <w:p w14:paraId="0010A870">
      <w:r>
        <w:t>Step 3: Monitor</w:t>
      </w:r>
    </w:p>
    <w:p w14:paraId="060F3F85">
      <w:r>
        <w:t xml:space="preserve">    •   Observe scan progression and any alerts or findings in real time.</w:t>
      </w:r>
    </w:p>
    <w:p w14:paraId="38FA9F73">
      <w:r>
        <w:t>Step 4: Review Results</w:t>
      </w:r>
    </w:p>
    <w:p w14:paraId="6FE5AD7A">
      <w:r>
        <w:t xml:space="preserve">    •   ZAP: Review alerts pane (e.g., XSS, SQL injection, insecure cookies).</w:t>
      </w:r>
    </w:p>
    <w:p w14:paraId="31D3DABE">
      <w:r>
        <w:t>Result: Dynamic Application Security Testing (DAST) reveals various vulnerabilities.</w:t>
      </w:r>
    </w:p>
    <w:p w14:paraId="3EB29EBC">
      <w:r>
        <w:t>Department of Computer Science and Engineering (Cyber Security)/CR23331</w:t>
      </w:r>
    </w:p>
    <w:p w14:paraId="3AA62F07">
      <w:r>
        <w:t>Department of Computer Science and Engineering (Cyber Security)/CR23331</w:t>
      </w:r>
    </w:p>
    <w:p w14:paraId="33870B80">
      <w:pPr>
        <w:pStyle w:val="3"/>
      </w:pPr>
      <w:r>
        <w:t>Screenshots</w:t>
      </w:r>
    </w:p>
    <w:p w14:paraId="15684751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E652">
      <w:r>
        <w:drawing>
          <wp:inline distT="0" distB="0" distL="114300" distR="114300">
            <wp:extent cx="5029200" cy="2587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69A9">
      <w:r>
        <w:drawing>
          <wp:inline distT="0" distB="0" distL="114300" distR="114300">
            <wp:extent cx="5029200" cy="25425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75E1">
      <w:r>
        <w:drawing>
          <wp:inline distT="0" distB="0" distL="114300" distR="114300">
            <wp:extent cx="5029200" cy="251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BDCF">
      <w:r>
        <w:drawing>
          <wp:inline distT="0" distB="0" distL="114300" distR="114300">
            <wp:extent cx="5029200" cy="247967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F786">
      <w:r>
        <w:drawing>
          <wp:inline distT="0" distB="0" distL="114300" distR="114300">
            <wp:extent cx="5029200" cy="247015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21A">
      <w:r>
        <w:drawing>
          <wp:inline distT="0" distB="0" distL="114300" distR="114300">
            <wp:extent cx="5029200" cy="249555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3B3D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6CAF">
      <w:r>
        <w:drawing>
          <wp:inline distT="0" distB="0" distL="114300" distR="114300">
            <wp:extent cx="5029200" cy="608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306B">
      <w:r>
        <w:drawing>
          <wp:inline distT="0" distB="0" distL="114300" distR="114300">
            <wp:extent cx="5029200" cy="193865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00EC">
      <w:r>
        <w:drawing>
          <wp:inline distT="0" distB="0" distL="114300" distR="114300">
            <wp:extent cx="5029200" cy="325818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1534</Characters>
  <Lines>0</Lines>
  <Paragraphs>0</Paragraphs>
  <TotalTime>0</TotalTime>
  <ScaleCrop>false</ScaleCrop>
  <LinksUpToDate>false</LinksUpToDate>
  <CharactersWithSpaces>1846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70567AE117F04571BF8F6C8CEBDA2711_13</vt:lpwstr>
  </property>
</Properties>
</file>