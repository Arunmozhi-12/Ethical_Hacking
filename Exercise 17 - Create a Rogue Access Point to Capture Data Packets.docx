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3E8FA">
      <w:pPr>
        <w:jc w:val="right"/>
        <w:rPr>
          <w:rFonts w:hint="default"/>
          <w:lang w:val="en-IN"/>
        </w:rPr>
      </w:pPr>
      <w:r>
        <w:rPr>
          <w:rFonts w:hint="default"/>
          <w:b/>
          <w:sz w:val="20"/>
          <w:lang w:val="en-IN"/>
        </w:rPr>
        <w:t>Arunmozhi N</w:t>
      </w:r>
      <w:r>
        <w:rPr>
          <w:b/>
          <w:sz w:val="20"/>
        </w:rPr>
        <w:t xml:space="preserve">   |  Roll No: 2419010</w:t>
      </w:r>
      <w:r>
        <w:rPr>
          <w:rFonts w:hint="default"/>
          <w:b/>
          <w:sz w:val="20"/>
          <w:lang w:val="en-IN"/>
        </w:rPr>
        <w:t>08</w:t>
      </w:r>
    </w:p>
    <w:p w14:paraId="7CCCB03D">
      <w:pPr>
        <w:pStyle w:val="2"/>
      </w:pPr>
      <w:bookmarkStart w:id="0" w:name="_GoBack"/>
      <w:bookmarkEnd w:id="0"/>
      <w:r>
        <w:t>Exercise 17</w:t>
      </w:r>
    </w:p>
    <w:p w14:paraId="68E1857E">
      <w:pPr>
        <w:pStyle w:val="3"/>
      </w:pPr>
      <w:r>
        <w:t>Create a Rogue Access Point to Capture Data Packets</w:t>
      </w:r>
    </w:p>
    <w:p w14:paraId="3E836E6A">
      <w:pPr>
        <w:pStyle w:val="3"/>
      </w:pPr>
      <w:r>
        <w:t>Aim</w:t>
      </w:r>
    </w:p>
    <w:p w14:paraId="7CE454E1">
      <w:r>
        <w:t>To understand how a Rogue ('Evil Twin') Access Point attack works, and simulate creating one in a controlled virtual lab to capture unencrypted victim traffic.</w:t>
      </w:r>
    </w:p>
    <w:p w14:paraId="0CE16D12">
      <w:pPr>
        <w:pStyle w:val="3"/>
      </w:pPr>
      <w:r>
        <w:t>Theory</w:t>
      </w:r>
    </w:p>
    <w:p w14:paraId="47B2327D">
      <w:r>
        <w:t>A Rogue AP is a fake hotspot, often copying a legitimate SSID, that victims connect to believing it genuine. Since the attacker controls the AP, unencrypted traffic (HTTP logins, DNS queries) passes through the attacker's machine and can be captured. Works because devices auto-connect to known open SSIDs and users rarely verify which AP they joined.</w:t>
      </w:r>
    </w:p>
    <w:p w14:paraId="2408B705">
      <w:pPr>
        <w:pStyle w:val="3"/>
      </w:pPr>
      <w:r>
        <w:t>Tools Required (full lab version)</w:t>
      </w:r>
    </w:p>
    <w:p w14:paraId="5EDB4141">
      <w:r>
        <w:t>Kali Linux, hostapd (fake AP), dnsmasq (DHCP/DNS), Wireshark; simulated via a virtual bridge between two lab VMs (attacker + victim) instead of real over-the-air broadcast, keeping the exercise fully contained.</w:t>
      </w:r>
    </w:p>
    <w:p w14:paraId="22C59429">
      <w:pPr>
        <w:pStyle w:val="3"/>
      </w:pPr>
      <w:r>
        <w:t>Procedure (full lab version)</w:t>
      </w:r>
    </w:p>
    <w:p w14:paraId="7F96B46F">
      <w:r>
        <w:t>1. sudo apt update &amp;&amp; sudo apt install hostapd dnsmasq -y</w:t>
      </w:r>
    </w:p>
    <w:p w14:paraId="2165E484">
      <w:r>
        <w:t>2. /etc/hostapd/hostapd.conf: interface=at0, driver=nl80211, ssid=Free_Lab_WiFi, hw_mode=g, channel=6, auth_algs=1, wpa=0</w:t>
      </w:r>
    </w:p>
    <w:p w14:paraId="5CB3EB1A">
      <w:r>
        <w:t>3. /etc/dnsmasq.conf: interface=at0, dhcp-range=192.168.50.10,192.168.50.100,12h, dhcp-option=3,192.168.50.1, dhcp-option=6,192.168.50.1</w:t>
      </w:r>
    </w:p>
    <w:p w14:paraId="42148256">
      <w:r>
        <w:t>4. sudo sysctl -w net.ipv4.ip_forward=1; sudo systemctl start dnsmasq; sudo hostapd /etc/hostapd/hostapd.conf</w:t>
      </w:r>
    </w:p>
    <w:p w14:paraId="7E8374F1">
      <w:r>
        <w:t>5. Connect the victim VM (isolated lab network only) to Free_Lab_WiFi; it receives a DHCP lease from dnsmasq.</w:t>
      </w:r>
    </w:p>
    <w:p w14:paraId="7B181A5C">
      <w:r>
        <w:t>6. On the attacker machine, capture the interface and watch the victim's plaintext HTTP submissions arrive (demonstrated below using a stand-in local server, since hostapd/a second VM were not available in this run's environment).</w:t>
      </w:r>
    </w:p>
    <w:p w14:paraId="40D34D0C">
      <w:pPr>
        <w:pStyle w:val="3"/>
      </w:pPr>
      <w:r>
        <w:t>What was actually run here: capturing a plaintext login submission</w:t>
      </w:r>
    </w:p>
    <w:p w14:paraId="6A17AFF9">
      <w:r>
        <w:t>Full hostapd/dnsmasq and a second victim VM were not available in this sandboxed environment, and kernel-level packet capture (tshark/Wireshark on a live interface) requires root access this session does not have interactively. To still demonstrate the core finding of the exercise - that an unencrypted HTTP login is fully readable to whoever sits in the traffic path - a local test HTTP server stood in for the 'victim site', and the raw TCP bytes of a real login POST were captured directly off the socket with netcat (no root needed), exactly as they would appear to an attacker sitting between a victim and an open Wi-Fi gateway.</w:t>
      </w:r>
    </w:p>
    <w:p w14:paraId="6564C88A">
      <w:r>
        <w:rPr>
          <w:rFonts w:ascii="Courier New" w:hAnsi="Courier New"/>
          <w:sz w:val="18"/>
        </w:rPr>
        <w:t>$ nc -l 8765 &gt; raw_capture.txt &amp;</w:t>
      </w:r>
      <w:r>
        <w:rPr>
          <w:rFonts w:ascii="Courier New" w:hAnsi="Courier New"/>
          <w:sz w:val="18"/>
        </w:rPr>
        <w:br w:type="textWrapping"/>
      </w:r>
      <w:r>
        <w:rPr>
          <w:rFonts w:ascii="Courier New" w:hAnsi="Courier New"/>
          <w:sz w:val="18"/>
        </w:rPr>
        <w:t>$ curl -X POST http://127.0.0.1:8765/login -d "username=victim&amp;password=PlainTextPass123" -H "Host: free-lab-wifi.local"</w:t>
      </w:r>
      <w:r>
        <w:rPr>
          <w:rFonts w:ascii="Courier New" w:hAnsi="Courier New"/>
          <w:sz w:val="18"/>
        </w:rPr>
        <w:br w:type="textWrapping"/>
      </w:r>
      <w:r>
        <w:rPr>
          <w:rFonts w:ascii="Courier New" w:hAnsi="Courier New"/>
          <w:sz w:val="18"/>
        </w:rPr>
        <w:br w:type="textWrapping"/>
      </w:r>
      <w:r>
        <w:rPr>
          <w:rFonts w:ascii="Courier New" w:hAnsi="Courier New"/>
          <w:sz w:val="18"/>
        </w:rPr>
        <w:t>--- raw_capture.txt (bytes as received on the wire) ---</w:t>
      </w:r>
      <w:r>
        <w:rPr>
          <w:rFonts w:ascii="Courier New" w:hAnsi="Courier New"/>
          <w:sz w:val="18"/>
        </w:rPr>
        <w:br w:type="textWrapping"/>
      </w:r>
      <w:r>
        <w:rPr>
          <w:rFonts w:ascii="Courier New" w:hAnsi="Courier New"/>
          <w:sz w:val="18"/>
        </w:rPr>
        <w:t>POST /login HTTP/1.1</w:t>
      </w:r>
      <w:r>
        <w:rPr>
          <w:rFonts w:ascii="Courier New" w:hAnsi="Courier New"/>
          <w:sz w:val="18"/>
        </w:rPr>
        <w:br w:type="textWrapping"/>
      </w:r>
      <w:r>
        <w:rPr>
          <w:rFonts w:ascii="Courier New" w:hAnsi="Courier New"/>
          <w:sz w:val="18"/>
        </w:rPr>
        <w:t>Host: free-lab-wifi.local</w:t>
      </w:r>
      <w:r>
        <w:rPr>
          <w:rFonts w:ascii="Courier New" w:hAnsi="Courier New"/>
          <w:sz w:val="18"/>
        </w:rPr>
        <w:br w:type="textWrapping"/>
      </w:r>
      <w:r>
        <w:rPr>
          <w:rFonts w:ascii="Courier New" w:hAnsi="Courier New"/>
          <w:sz w:val="18"/>
        </w:rPr>
        <w:t>User-Agent: curl/8.7.1</w:t>
      </w:r>
      <w:r>
        <w:rPr>
          <w:rFonts w:ascii="Courier New" w:hAnsi="Courier New"/>
          <w:sz w:val="18"/>
        </w:rPr>
        <w:br w:type="textWrapping"/>
      </w:r>
      <w:r>
        <w:rPr>
          <w:rFonts w:ascii="Courier New" w:hAnsi="Courier New"/>
          <w:sz w:val="18"/>
        </w:rPr>
        <w:t>Accept: */*</w:t>
      </w:r>
      <w:r>
        <w:rPr>
          <w:rFonts w:ascii="Courier New" w:hAnsi="Courier New"/>
          <w:sz w:val="18"/>
        </w:rPr>
        <w:br w:type="textWrapping"/>
      </w:r>
      <w:r>
        <w:rPr>
          <w:rFonts w:ascii="Courier New" w:hAnsi="Courier New"/>
          <w:sz w:val="18"/>
        </w:rPr>
        <w:t>Content-Length: 41</w:t>
      </w:r>
      <w:r>
        <w:rPr>
          <w:rFonts w:ascii="Courier New" w:hAnsi="Courier New"/>
          <w:sz w:val="18"/>
        </w:rPr>
        <w:br w:type="textWrapping"/>
      </w:r>
      <w:r>
        <w:rPr>
          <w:rFonts w:ascii="Courier New" w:hAnsi="Courier New"/>
          <w:sz w:val="18"/>
        </w:rPr>
        <w:t>Content-Type: application/x-www-form-urlencoded</w:t>
      </w:r>
      <w:r>
        <w:rPr>
          <w:rFonts w:ascii="Courier New" w:hAnsi="Courier New"/>
          <w:sz w:val="18"/>
        </w:rPr>
        <w:br w:type="textWrapping"/>
      </w:r>
      <w:r>
        <w:rPr>
          <w:rFonts w:ascii="Courier New" w:hAnsi="Courier New"/>
          <w:sz w:val="18"/>
        </w:rPr>
        <w:br w:type="textWrapping"/>
      </w:r>
      <w:r>
        <w:rPr>
          <w:rFonts w:ascii="Courier New" w:hAnsi="Courier New"/>
          <w:sz w:val="18"/>
        </w:rPr>
        <w:t>username=victim&amp;password=PlainTextPass123</w:t>
      </w:r>
    </w:p>
    <w:p w14:paraId="150D8FA8">
      <w:r>
        <w:t>Observation: the username and password are visible in cleartext in the raw bytes - no decryption needed. This is exactly what Wireshark's http.request.method == "POST" filter would show inside the full rogue-AP lab: once a victim is on the attacker-controlled network segment (whether via a fake hostapd AP or any other MITM position), any plaintext HTTP form submission is trivially readable.</w:t>
      </w:r>
    </w:p>
    <w:p w14:paraId="75BEA431">
      <w:pPr>
        <w:pStyle w:val="3"/>
      </w:pPr>
      <w:r>
        <w:t>Expected Output</w:t>
      </w:r>
    </w:p>
    <w:p w14:paraId="5815090A">
      <w:r>
        <w:t>The victim VM connects to what looks like a normal network; its unencrypted HTTP traffic, including login form submissions, is visible in plaintext to the attacker. Demonstrated above with real captured bytes of a plaintext POST (username=victim&amp;password=PlainTextPass123).</w:t>
      </w:r>
    </w:p>
    <w:p w14:paraId="4BEAB4A1">
      <w:r>
        <w:rPr>
          <w:i/>
        </w:rPr>
        <w:t>Still needed for full marks: run the actual hostapd/dnsmasq rogue AP in an isolated VM lab with a second victim VM, and replace the netcat capture above with a real Wireshark capture filtered on http.request.method == "POST" over the at0 interface - insert that screenshot here.</w:t>
      </w:r>
    </w:p>
    <w:p w14:paraId="0CE270C4">
      <w:pPr>
        <w:pStyle w:val="3"/>
      </w:pPr>
      <w:r>
        <w:t>Viva Questions</w:t>
      </w:r>
    </w:p>
    <w:p w14:paraId="7A15C2BB">
      <w:pPr>
        <w:pStyle w:val="29"/>
      </w:pPr>
      <w:r>
        <w:t>Why do rogue APs typically use the same SSID as a trusted network?</w:t>
      </w:r>
    </w:p>
    <w:p w14:paraId="39DA786F">
      <w:pPr>
        <w:pStyle w:val="29"/>
      </w:pPr>
      <w:r>
        <w:t>Why does this attack fail against HTTPS-only traffic?</w:t>
      </w:r>
    </w:p>
    <w:p w14:paraId="04BE1823">
      <w:pPr>
        <w:pStyle w:val="29"/>
      </w:pPr>
      <w:r>
        <w:t>What is the role of dnsmasq in this setup, separate from hostapd?</w:t>
      </w:r>
    </w:p>
    <w:p w14:paraId="3A9B7C11">
      <w:pPr>
        <w:pStyle w:val="29"/>
      </w:pPr>
      <w:r>
        <w:t>How can users protect themselves from connecting to a rogue AP?</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0461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579</Words>
  <Characters>3421</Characters>
  <Lines>0</Lines>
  <Paragraphs>0</Paragraphs>
  <TotalTime>0</TotalTime>
  <ScaleCrop>false</ScaleCrop>
  <LinksUpToDate>false</LinksUpToDate>
  <CharactersWithSpaces>3965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DTT BEAST FF</cp:lastModifiedBy>
  <dcterms:modified xsi:type="dcterms:W3CDTF">2026-10-14T14:20:19Z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eyJoZGlkIjoiYzI4NDhlNWI1ZDE5NTk2MzA2MmUxMDZjMzU1NWRkNjEiLCJ1c2VySWQiOiI1NjcxMjM3MDc2NzAifQ==</vt:lpwstr>
  </property>
  <property fmtid="{D5CDD505-2E9C-101B-9397-08002B2CF9AE}" pid="3" name="KSOProductBuildVer">
    <vt:lpwstr>1033-12.1.0.29162</vt:lpwstr>
  </property>
  <property fmtid="{D5CDD505-2E9C-101B-9397-08002B2CF9AE}" pid="4" name="ICV">
    <vt:lpwstr>3FE66A812CF0490E9115D8868A0206B7_13</vt:lpwstr>
  </property>
</Properties>
</file>